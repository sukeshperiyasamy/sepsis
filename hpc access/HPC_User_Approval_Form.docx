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3AD7D">
      <w:pPr>
        <w:pStyle w:val="38"/>
        <w:jc w:val="center"/>
        <w:rPr>
          <w:b/>
          <w:bCs/>
          <w:color w:val="00B050"/>
          <w:sz w:val="44"/>
          <w:szCs w:val="44"/>
        </w:rPr>
      </w:pPr>
      <w:r>
        <w:rPr>
          <w:b/>
          <w:bCs/>
          <w:color w:val="00B050"/>
          <w:sz w:val="44"/>
          <w:szCs w:val="44"/>
        </w:rPr>
        <w:t>Digital Infrastructure &amp; Automation (Computer Center)</w:t>
      </w:r>
    </w:p>
    <w:p w14:paraId="7EE98525">
      <w:pPr>
        <w:pStyle w:val="38"/>
        <w:jc w:val="center"/>
        <w:rPr>
          <w:b/>
          <w:bCs/>
          <w:color w:val="auto"/>
          <w:sz w:val="44"/>
          <w:szCs w:val="44"/>
        </w:rPr>
      </w:pPr>
      <w:r>
        <w:rPr>
          <w:b/>
          <w:bCs/>
          <w:color w:val="auto"/>
          <w:sz w:val="44"/>
          <w:szCs w:val="44"/>
        </w:rPr>
        <w:t>IIT Jodhpur</w:t>
      </w:r>
    </w:p>
    <w:p w14:paraId="3664EAB5">
      <w:pPr>
        <w:pStyle w:val="38"/>
        <w:rPr>
          <w:b/>
          <w:bCs/>
          <w:sz w:val="44"/>
          <w:szCs w:val="44"/>
        </w:rPr>
      </w:pPr>
    </w:p>
    <w:p w14:paraId="34B9FC48">
      <w:pPr>
        <w:pStyle w:val="38"/>
        <w:jc w:val="center"/>
        <w:rPr>
          <w:b/>
          <w:bCs/>
          <w:color w:val="E46C0A" w:themeColor="accent6" w:themeShade="BF"/>
          <w:sz w:val="34"/>
          <w:szCs w:val="34"/>
        </w:rPr>
      </w:pPr>
      <w:r>
        <w:rPr>
          <w:b/>
          <w:bCs/>
          <w:color w:val="E46C0A" w:themeColor="accent6" w:themeShade="BF"/>
          <w:sz w:val="34"/>
          <w:szCs w:val="34"/>
        </w:rPr>
        <w:t>User Information &amp; Supervisor Approval Form</w:t>
      </w:r>
    </w:p>
    <w:p w14:paraId="5E1012EC">
      <w:pPr>
        <w:pStyle w:val="2"/>
        <w:jc w:val="center"/>
      </w:pPr>
      <w:r>
        <w:t>Section A: User Information</w:t>
      </w:r>
    </w:p>
    <w:p w14:paraId="2680CF08"/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16"/>
        <w:gridCol w:w="5416"/>
      </w:tblGrid>
      <w:tr w14:paraId="5580D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5416" w:type="dxa"/>
          </w:tcPr>
          <w:p w14:paraId="29B2CD7D">
            <w:r>
              <w:t>Full Name</w:t>
            </w:r>
          </w:p>
        </w:tc>
        <w:tc>
          <w:tcPr>
            <w:tcW w:w="5416" w:type="dxa"/>
          </w:tcPr>
          <w:p w14:paraId="4B820183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Sukesh P</w:t>
            </w:r>
          </w:p>
        </w:tc>
      </w:tr>
      <w:tr w14:paraId="1A6EA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5416" w:type="dxa"/>
          </w:tcPr>
          <w:p w14:paraId="4A74ABB6">
            <w:r>
              <w:t>Login Username (HPC ID)</w:t>
            </w:r>
          </w:p>
        </w:tc>
        <w:tc>
          <w:tcPr>
            <w:tcW w:w="5416" w:type="dxa"/>
          </w:tcPr>
          <w:p w14:paraId="78EC4060">
            <w:pPr>
              <w:pStyle w:val="20"/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M24im1007</w:t>
            </w:r>
          </w:p>
        </w:tc>
      </w:tr>
      <w:tr w14:paraId="23DEA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5416" w:type="dxa"/>
          </w:tcPr>
          <w:p w14:paraId="22D1B83D">
            <w:r>
              <w:t>Email ID</w:t>
            </w:r>
          </w:p>
        </w:tc>
        <w:tc>
          <w:tcPr>
            <w:tcW w:w="5416" w:type="dxa"/>
          </w:tcPr>
          <w:p w14:paraId="6295B21B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M24im1007@iitj.ac.in</w:t>
            </w:r>
          </w:p>
        </w:tc>
      </w:tr>
      <w:tr w14:paraId="3ECF0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5416" w:type="dxa"/>
          </w:tcPr>
          <w:p w14:paraId="30B7713F">
            <w:r>
              <w:t>Department/Center</w:t>
            </w:r>
          </w:p>
        </w:tc>
        <w:tc>
          <w:tcPr>
            <w:tcW w:w="5416" w:type="dxa"/>
          </w:tcPr>
          <w:p w14:paraId="0880587B">
            <w:pPr>
              <w:rPr>
                <w:rFonts w:hint="default"/>
                <w:lang w:val="en-IN"/>
              </w:rPr>
            </w:pPr>
            <w:r>
              <w:rPr>
                <w:rFonts w:ascii="Georgia" w:hAnsi="Georgia" w:eastAsia="Georgia" w:cs="Georgia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 xml:space="preserve">MedTech </w:t>
            </w:r>
            <w:bookmarkStart w:id="0" w:name="_GoBack"/>
            <w:bookmarkEnd w:id="0"/>
          </w:p>
        </w:tc>
      </w:tr>
      <w:tr w14:paraId="3AF02D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5416" w:type="dxa"/>
          </w:tcPr>
          <w:p w14:paraId="27E3E2D2">
            <w:r>
              <w:t>Contact Number</w:t>
            </w:r>
          </w:p>
        </w:tc>
        <w:tc>
          <w:tcPr>
            <w:tcW w:w="5416" w:type="dxa"/>
          </w:tcPr>
          <w:p w14:paraId="6C816442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9943969595</w:t>
            </w:r>
          </w:p>
        </w:tc>
      </w:tr>
      <w:tr w14:paraId="2B6CF0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5416" w:type="dxa"/>
          </w:tcPr>
          <w:p w14:paraId="2B046157">
            <w:r>
              <w:t>Current Research Area / Project</w:t>
            </w:r>
          </w:p>
        </w:tc>
        <w:tc>
          <w:tcPr>
            <w:tcW w:w="5416" w:type="dxa"/>
          </w:tcPr>
          <w:p w14:paraId="62171AD3">
            <w:pPr>
              <w:pStyle w:val="34"/>
              <w:keepNext w:val="0"/>
              <w:keepLines w:val="0"/>
              <w:widowControl/>
              <w:suppressLineNumbers w:val="0"/>
              <w:rPr>
                <w:rFonts w:hint="default"/>
                <w:lang w:val="en-IN"/>
              </w:rPr>
            </w:pPr>
            <w:r>
              <w:t>Sepsis Biomarkers Analysis using SERS Sensor</w:t>
            </w:r>
          </w:p>
        </w:tc>
      </w:tr>
    </w:tbl>
    <w:p w14:paraId="0D5E2A96">
      <w:pPr>
        <w:pStyle w:val="2"/>
        <w:jc w:val="center"/>
      </w:pPr>
      <w:r>
        <w:t>Section B: Supervisor / Faculty Information</w:t>
      </w:r>
    </w:p>
    <w:p w14:paraId="46E517E2"/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24"/>
        <w:gridCol w:w="5424"/>
      </w:tblGrid>
      <w:tr w14:paraId="721F1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5424" w:type="dxa"/>
          </w:tcPr>
          <w:p w14:paraId="70946E9E">
            <w:r>
              <w:t>Supervisor / Faculty Name</w:t>
            </w:r>
          </w:p>
        </w:tc>
        <w:tc>
          <w:tcPr>
            <w:tcW w:w="5424" w:type="dxa"/>
          </w:tcPr>
          <w:p w14:paraId="09649119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Prof.  Ajay Agarwal</w:t>
            </w:r>
          </w:p>
        </w:tc>
      </w:tr>
      <w:tr w14:paraId="1466C9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5424" w:type="dxa"/>
          </w:tcPr>
          <w:p w14:paraId="2E9787CC">
            <w:r>
              <w:t>Department</w:t>
            </w:r>
          </w:p>
        </w:tc>
        <w:tc>
          <w:tcPr>
            <w:tcW w:w="5424" w:type="dxa"/>
          </w:tcPr>
          <w:p w14:paraId="06415BA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/>
                <w:lang w:val="en-IN"/>
              </w:rPr>
            </w:pPr>
            <w:r>
              <w:rPr>
                <w:rFonts w:hint="eastAsia" w:ascii="Calibri" w:hAnsi="Calibri" w:eastAsia="Calibri" w:cs="Times New Roman"/>
                <w:kern w:val="2"/>
                <w:sz w:val="22"/>
                <w:szCs w:val="22"/>
                <w:lang w:val="en-US" w:eastAsia="zh-CN" w:bidi="ar"/>
              </w:rPr>
              <w:t>Department of Electrical Engineering</w:t>
            </w:r>
          </w:p>
        </w:tc>
      </w:tr>
      <w:tr w14:paraId="45CFF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5424" w:type="dxa"/>
          </w:tcPr>
          <w:p w14:paraId="463AC877">
            <w:r>
              <w:t>Email ID</w:t>
            </w:r>
          </w:p>
        </w:tc>
        <w:tc>
          <w:tcPr>
            <w:tcW w:w="5424" w:type="dxa"/>
          </w:tcPr>
          <w:p w14:paraId="58295C8A">
            <w:r>
              <w:rPr>
                <w:rFonts w:hint="default"/>
              </w:rPr>
              <w:t>ajayagarwal@iitj.ac.in</w:t>
            </w:r>
          </w:p>
        </w:tc>
      </w:tr>
      <w:tr w14:paraId="3B3A0C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5424" w:type="dxa"/>
          </w:tcPr>
          <w:p w14:paraId="56146606">
            <w:r>
              <w:t>Contact Number</w:t>
            </w:r>
          </w:p>
        </w:tc>
        <w:tc>
          <w:tcPr>
            <w:tcW w:w="5424" w:type="dxa"/>
          </w:tcPr>
          <w:p w14:paraId="679ADDC0">
            <w:r>
              <w:rPr>
                <w:rFonts w:hint="default"/>
              </w:rPr>
              <w:t>0291 280 1378</w:t>
            </w:r>
          </w:p>
        </w:tc>
      </w:tr>
    </w:tbl>
    <w:p w14:paraId="44C3A4C2">
      <w:pPr>
        <w:pStyle w:val="2"/>
        <w:spacing w:before="0" w:line="360" w:lineRule="auto"/>
        <w:jc w:val="center"/>
      </w:pPr>
      <w:r>
        <w:t>Section C: Supervisor Approval</w:t>
      </w:r>
    </w:p>
    <w:p w14:paraId="0BDFF448">
      <w:pPr>
        <w:spacing w:after="0" w:line="360" w:lineRule="auto"/>
      </w:pPr>
      <w:r>
        <w:t>I hereby confirm that the above-mentioned user is working under my supervision. I approve their access and usage of the HPC facility under institute policies.</w:t>
      </w:r>
    </w:p>
    <w:p w14:paraId="29AB2F45">
      <w:pPr>
        <w:spacing w:line="240" w:lineRule="auto"/>
      </w:pPr>
      <w:r>
        <w:br w:type="textWrapping"/>
      </w:r>
      <w:r>
        <w:t>Supervisor / Faculty Signature &amp; Seal: _________________________</w:t>
      </w:r>
    </w:p>
    <w:p w14:paraId="27413DFD">
      <w:pPr>
        <w:spacing w:line="240" w:lineRule="auto"/>
      </w:pPr>
      <w:r>
        <w:t>Date: _________________________</w:t>
      </w:r>
    </w:p>
    <w:p w14:paraId="0CF3D72C">
      <w:pPr>
        <w:pStyle w:val="2"/>
        <w:spacing w:line="240" w:lineRule="auto"/>
      </w:pPr>
      <w:r>
        <w:rPr>
          <w:highlight w:val="yellow"/>
        </w:rPr>
        <w:t>Submission Instructions</w:t>
      </w:r>
    </w:p>
    <w:p w14:paraId="6B2C0F1C">
      <w:pPr>
        <w:spacing w:line="240" w:lineRule="auto"/>
        <w:rPr>
          <w:b/>
          <w:bCs/>
        </w:rPr>
      </w:pPr>
      <w:r>
        <w:t xml:space="preserve">✅ The user must fill this form, get it signed &amp; stamped by their faculty/supervisor, and send a scanned copy (PDF) to the following email: 📧 </w:t>
      </w:r>
      <w:r>
        <w:rPr>
          <w:b/>
          <w:bCs/>
          <w:color w:val="C00000"/>
        </w:rPr>
        <w:t>server@iitj.ac.in</w:t>
      </w:r>
    </w:p>
    <w:sectPr>
      <w:pgSz w:w="12240" w:h="15840"/>
      <w:pgMar w:top="720" w:right="720" w:bottom="720" w:left="72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altName w:val="SWAstro"/>
    <w:panose1 w:val="00000400000000000000"/>
    <w:charset w:val="01"/>
    <w:family w:val="auto"/>
    <w:pitch w:val="default"/>
    <w:sig w:usb0="00000000" w:usb1="00000000" w:usb2="00000000" w:usb3="00000000" w:csb0="00000000" w:csb1="00000000"/>
  </w:font>
  <w:font w:name="Mangal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ans-serif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5184"/>
    <w:rsid w:val="0015074B"/>
    <w:rsid w:val="0029639D"/>
    <w:rsid w:val="002C3634"/>
    <w:rsid w:val="00326F90"/>
    <w:rsid w:val="006C5A0D"/>
    <w:rsid w:val="00791BFD"/>
    <w:rsid w:val="00966FA3"/>
    <w:rsid w:val="009D6F97"/>
    <w:rsid w:val="00AA1D8D"/>
    <w:rsid w:val="00B47730"/>
    <w:rsid w:val="00BC6EAD"/>
    <w:rsid w:val="00CB0664"/>
    <w:rsid w:val="00D430B5"/>
    <w:rsid w:val="00EA76E0"/>
    <w:rsid w:val="00FC693F"/>
    <w:rsid w:val="1292481B"/>
    <w:rsid w:val="7807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Times New Roman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uiPriority w:val="99"/>
    <w:pPr>
      <w:spacing w:after="120"/>
    </w:pPr>
  </w:style>
  <w:style w:type="paragraph" w:styleId="14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168</Words>
  <Characters>958</Characters>
  <Lines>7</Lines>
  <Paragraphs>2</Paragraphs>
  <TotalTime>1367</TotalTime>
  <ScaleCrop>false</ScaleCrop>
  <LinksUpToDate>false</LinksUpToDate>
  <CharactersWithSpaces>1124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19UCIT051 SUKESH P</cp:lastModifiedBy>
  <dcterms:modified xsi:type="dcterms:W3CDTF">2026-01-12T05:49:53Z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F97A542EE0A64C07A43AA06C2088849B_12</vt:lpwstr>
  </property>
</Properties>
</file>